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523177">
      <w:pPr>
        <w:spacing w:before="2400"/>
      </w:pPr>
    </w:p>
    <w:p w14:paraId="62889D5A">
      <w:pPr>
        <w:jc w:val="center"/>
      </w:pPr>
      <w:r>
        <w:rPr>
          <w:b/>
          <w:color w:val="1A365D"/>
          <w:sz w:val="56"/>
        </w:rPr>
        <w:t>PROJECT REPORT</w:t>
      </w:r>
    </w:p>
    <w:p w14:paraId="4014AB91">
      <w:pPr>
        <w:spacing w:after="4000"/>
        <w:jc w:val="center"/>
      </w:pPr>
      <w:r>
        <w:rPr>
          <w:color w:val="2B6CB0"/>
          <w:sz w:val="36"/>
        </w:rPr>
        <w:t>Campus Bus Tracking Application (CBTA)</w:t>
      </w:r>
    </w:p>
    <w:p w14:paraId="6672C355">
      <w:pPr>
        <w:jc w:val="center"/>
      </w:pPr>
      <w:r>
        <w:rPr>
          <w:b/>
          <w:color w:val="4A5568"/>
          <w:sz w:val="24"/>
        </w:rPr>
        <w:t>GROUP MEMBERS</w:t>
      </w:r>
      <w:r>
        <w:rPr>
          <w:b/>
          <w:color w:val="4A5568"/>
          <w:sz w:val="24"/>
        </w:rPr>
        <w:br w:type="textWrapping"/>
      </w:r>
      <w:r>
        <w:rPr>
          <w:color w:val="4A5568"/>
          <w:sz w:val="22"/>
        </w:rPr>
        <w:t>RABIA HUSSAIN (BSAI51S25R011)</w:t>
      </w:r>
      <w:r>
        <w:rPr>
          <w:color w:val="4A5568"/>
          <w:sz w:val="22"/>
        </w:rPr>
        <w:br w:type="textWrapping"/>
      </w:r>
      <w:r>
        <w:rPr>
          <w:color w:val="4A5568"/>
          <w:sz w:val="22"/>
        </w:rPr>
        <w:t>AMRAHA</w:t>
      </w:r>
      <w:r>
        <w:rPr>
          <w:rFonts w:hint="default"/>
          <w:color w:val="4A5568"/>
          <w:sz w:val="22"/>
          <w:lang w:val="en-US"/>
        </w:rPr>
        <w:t>A SIDDIQA</w:t>
      </w:r>
      <w:r>
        <w:rPr>
          <w:color w:val="4A5568"/>
          <w:sz w:val="22"/>
        </w:rPr>
        <w:t xml:space="preserve"> (BSAI51S25R027)</w:t>
      </w:r>
      <w:r>
        <w:rPr>
          <w:color w:val="4A5568"/>
          <w:sz w:val="22"/>
        </w:rPr>
        <w:br w:type="textWrapping"/>
      </w:r>
      <w:r>
        <w:rPr>
          <w:color w:val="4A5568"/>
          <w:sz w:val="22"/>
        </w:rPr>
        <w:t>UFAQ SHAHZADI (BSAI51S25R003)</w:t>
      </w:r>
    </w:p>
    <w:p w14:paraId="2F81E630">
      <w:r>
        <w:br w:type="page"/>
      </w:r>
    </w:p>
    <w:p w14:paraId="3B4E683B">
      <w:pPr>
        <w:keepNext/>
        <w:spacing w:before="360" w:after="120"/>
      </w:pPr>
      <w:r>
        <w:rPr>
          <w:b/>
          <w:color w:val="1A365D"/>
          <w:sz w:val="32"/>
        </w:rPr>
        <w:t>1. System Requirements</w:t>
      </w:r>
    </w:p>
    <w:p w14:paraId="73E9AD96">
      <w:pPr>
        <w:keepNext/>
        <w:spacing w:before="280" w:after="80"/>
      </w:pPr>
      <w:r>
        <w:rPr>
          <w:b/>
          <w:color w:val="2B6CB0"/>
          <w:sz w:val="24"/>
        </w:rPr>
        <w:t>1. User Authentication</w:t>
      </w:r>
    </w:p>
    <w:p w14:paraId="7FE4FCE2">
      <w:pPr>
        <w:pStyle w:val="23"/>
        <w:spacing w:after="60"/>
      </w:pPr>
      <w:r>
        <w:t>The system shall allow users to log in using a username and password.</w:t>
      </w:r>
    </w:p>
    <w:p w14:paraId="31E00278">
      <w:pPr>
        <w:pStyle w:val="23"/>
        <w:spacing w:after="60"/>
      </w:pPr>
      <w:r>
        <w:t>The system shall identify the user's role (Student, Driver, or Admin) after login.</w:t>
      </w:r>
    </w:p>
    <w:p w14:paraId="6C3AC462">
      <w:pPr>
        <w:pStyle w:val="23"/>
        <w:spacing w:after="60"/>
      </w:pPr>
      <w:r>
        <w:t>The system shall redirect users to their respective dashboards.</w:t>
      </w:r>
    </w:p>
    <w:p w14:paraId="0225C72F">
      <w:pPr>
        <w:keepNext/>
        <w:spacing w:before="280" w:after="80"/>
      </w:pPr>
      <w:r>
        <w:rPr>
          <w:b/>
          <w:color w:val="2B6CB0"/>
          <w:sz w:val="24"/>
        </w:rPr>
        <w:t>2. Student Management</w:t>
      </w:r>
    </w:p>
    <w:p w14:paraId="4220A972">
      <w:pPr>
        <w:pStyle w:val="23"/>
        <w:spacing w:after="60"/>
      </w:pPr>
      <w:r>
        <w:t>The system shall store student information including registration number, department, and semester.</w:t>
      </w:r>
    </w:p>
    <w:p w14:paraId="6944AAFD">
      <w:pPr>
        <w:pStyle w:val="23"/>
        <w:spacing w:after="60"/>
      </w:pPr>
      <w:r>
        <w:t>The system shall allow students to view their profile information.</w:t>
      </w:r>
    </w:p>
    <w:p w14:paraId="10842223">
      <w:pPr>
        <w:pStyle w:val="23"/>
        <w:spacing w:after="60"/>
      </w:pPr>
      <w:r>
        <w:t>The system shall associate students with a bus through the STUDENT_BUS table.</w:t>
      </w:r>
    </w:p>
    <w:p w14:paraId="483B1AE7">
      <w:pPr>
        <w:pStyle w:val="23"/>
        <w:spacing w:after="60"/>
      </w:pPr>
      <w:r>
        <w:t>The system shall allow students to view their assigned bus details.</w:t>
      </w:r>
    </w:p>
    <w:p w14:paraId="1B68B820">
      <w:pPr>
        <w:pStyle w:val="23"/>
        <w:spacing w:after="60"/>
      </w:pPr>
      <w:r>
        <w:t>The system shall allow students to view bus route information.</w:t>
      </w:r>
    </w:p>
    <w:p w14:paraId="2FEC8B34">
      <w:pPr>
        <w:pStyle w:val="23"/>
        <w:spacing w:after="60"/>
      </w:pPr>
      <w:r>
        <w:t>The system shall allow students to view bus schedules.</w:t>
      </w:r>
    </w:p>
    <w:p w14:paraId="32C420CF">
      <w:pPr>
        <w:pStyle w:val="23"/>
        <w:spacing w:after="60"/>
      </w:pPr>
      <w:r>
        <w:t>The system shall allow students to track the current location of their assigned bus.</w:t>
      </w:r>
    </w:p>
    <w:p w14:paraId="26F434FB">
      <w:pPr>
        <w:pStyle w:val="23"/>
        <w:spacing w:after="60"/>
      </w:pPr>
      <w:r>
        <w:t>The system shall allow students to view the estimated arrival time (ETA) of the bus.</w:t>
      </w:r>
    </w:p>
    <w:p w14:paraId="5935AC4B">
      <w:pPr>
        <w:pStyle w:val="23"/>
        <w:spacing w:after="60"/>
      </w:pPr>
      <w:r>
        <w:t>The system shall allow students to view alerts related to their assigned bus.</w:t>
      </w:r>
    </w:p>
    <w:p w14:paraId="7186B998">
      <w:pPr>
        <w:keepNext/>
        <w:spacing w:before="280" w:after="80"/>
      </w:pPr>
      <w:r>
        <w:rPr>
          <w:b/>
          <w:color w:val="2B6CB0"/>
          <w:sz w:val="24"/>
        </w:rPr>
        <w:t>3. Driver Management</w:t>
      </w:r>
    </w:p>
    <w:p w14:paraId="41A34300">
      <w:pPr>
        <w:pStyle w:val="23"/>
        <w:spacing w:after="60"/>
      </w:pPr>
      <w:r>
        <w:t>The system shall store driver information including license number and address.</w:t>
      </w:r>
    </w:p>
    <w:p w14:paraId="268242FC">
      <w:pPr>
        <w:pStyle w:val="23"/>
        <w:spacing w:after="60"/>
      </w:pPr>
      <w:r>
        <w:t>The system shall allow drivers to log in and access their dashboard.</w:t>
      </w:r>
    </w:p>
    <w:p w14:paraId="5A519299">
      <w:pPr>
        <w:pStyle w:val="23"/>
        <w:spacing w:after="60"/>
      </w:pPr>
      <w:r>
        <w:t>The system shall allow drivers to view assigned bus details.</w:t>
      </w:r>
    </w:p>
    <w:p w14:paraId="0C25E609">
      <w:pPr>
        <w:pStyle w:val="23"/>
        <w:spacing w:after="60"/>
      </w:pPr>
      <w:r>
        <w:t>The system shall allow drivers to update the current location of their assigned bus.</w:t>
      </w:r>
    </w:p>
    <w:p w14:paraId="10D656F7">
      <w:pPr>
        <w:pStyle w:val="23"/>
        <w:spacing w:after="60"/>
      </w:pPr>
      <w:r>
        <w:t>The system shall allow drivers to update the ETA of their assigned bus.</w:t>
      </w:r>
    </w:p>
    <w:p w14:paraId="0A60655E">
      <w:pPr>
        <w:pStyle w:val="23"/>
        <w:spacing w:after="60"/>
      </w:pPr>
      <w:r>
        <w:t>The system shall allow drivers to submit alerts regarding delays, route changes, emergencies, or breakdowns.</w:t>
      </w:r>
    </w:p>
    <w:p w14:paraId="30046465">
      <w:pPr>
        <w:keepNext/>
        <w:spacing w:before="280" w:after="80"/>
      </w:pPr>
      <w:r>
        <w:rPr>
          <w:b/>
          <w:color w:val="2B6CB0"/>
          <w:sz w:val="24"/>
        </w:rPr>
        <w:t>4. Bus Management</w:t>
      </w:r>
    </w:p>
    <w:p w14:paraId="6120DB63">
      <w:pPr>
        <w:pStyle w:val="23"/>
        <w:spacing w:after="60"/>
      </w:pPr>
      <w:r>
        <w:t>The system shall maintain records of buses including registration number, capacity, and model.</w:t>
      </w:r>
    </w:p>
    <w:p w14:paraId="5EB08BB8">
      <w:pPr>
        <w:pStyle w:val="23"/>
        <w:spacing w:after="60"/>
      </w:pPr>
      <w:r>
        <w:t>The system shall associate each bus with a route.</w:t>
      </w:r>
    </w:p>
    <w:p w14:paraId="2A28F0D2">
      <w:pPr>
        <w:pStyle w:val="23"/>
        <w:spacing w:after="60"/>
      </w:pPr>
      <w:r>
        <w:t>The system shall allow administrators to add, update, and delete bus records.</w:t>
      </w:r>
    </w:p>
    <w:p w14:paraId="5D96E0F4">
      <w:pPr>
        <w:pStyle w:val="23"/>
        <w:spacing w:after="60"/>
      </w:pPr>
      <w:r>
        <w:t>The system shall allow administrators to view all buses.</w:t>
      </w:r>
    </w:p>
    <w:p w14:paraId="32CF3ACF">
      <w:pPr>
        <w:keepNext/>
        <w:spacing w:before="280" w:after="80"/>
      </w:pPr>
      <w:r>
        <w:rPr>
          <w:b/>
          <w:color w:val="2B6CB0"/>
          <w:sz w:val="24"/>
        </w:rPr>
        <w:t>5. Route Management</w:t>
      </w:r>
    </w:p>
    <w:p w14:paraId="0F08B39C">
      <w:pPr>
        <w:pStyle w:val="23"/>
        <w:spacing w:after="60"/>
      </w:pPr>
      <w:r>
        <w:t>The system shall maintain route information including starting and ending points.</w:t>
      </w:r>
    </w:p>
    <w:p w14:paraId="6A114121">
      <w:pPr>
        <w:pStyle w:val="23"/>
        <w:spacing w:after="60"/>
      </w:pPr>
      <w:r>
        <w:t>The system shall allow administrators to create routes.</w:t>
      </w:r>
    </w:p>
    <w:p w14:paraId="1BAD7864">
      <w:pPr>
        <w:pStyle w:val="23"/>
        <w:spacing w:after="60"/>
      </w:pPr>
      <w:r>
        <w:t>The system shall allow administrators to modify route information.</w:t>
      </w:r>
    </w:p>
    <w:p w14:paraId="6A5F5FAA">
      <w:pPr>
        <w:pStyle w:val="23"/>
        <w:spacing w:after="60"/>
      </w:pPr>
      <w:r>
        <w:t>The system shall allow administrators to delete routes.</w:t>
      </w:r>
    </w:p>
    <w:p w14:paraId="1A111FE2">
      <w:pPr>
        <w:pStyle w:val="23"/>
        <w:spacing w:after="60"/>
      </w:pPr>
      <w:r>
        <w:t>The system shall associate buses with routes.</w:t>
      </w:r>
    </w:p>
    <w:p w14:paraId="1D07FADD">
      <w:pPr>
        <w:keepNext/>
        <w:spacing w:before="280" w:after="80"/>
      </w:pPr>
      <w:r>
        <w:rPr>
          <w:b/>
          <w:color w:val="2B6CB0"/>
          <w:sz w:val="24"/>
        </w:rPr>
        <w:t>6. Stop Management</w:t>
      </w:r>
    </w:p>
    <w:p w14:paraId="485C4829">
      <w:pPr>
        <w:pStyle w:val="23"/>
        <w:spacing w:after="60"/>
      </w:pPr>
      <w:r>
        <w:t>The system shall maintain information about route stops.</w:t>
      </w:r>
    </w:p>
    <w:p w14:paraId="50A6605B">
      <w:pPr>
        <w:pStyle w:val="23"/>
        <w:spacing w:after="60"/>
      </w:pPr>
      <w:r>
        <w:t>The system shall allow administrators to add stops to routes.</w:t>
      </w:r>
    </w:p>
    <w:p w14:paraId="4EC98F71">
      <w:pPr>
        <w:pStyle w:val="23"/>
        <w:spacing w:after="60"/>
      </w:pPr>
      <w:r>
        <w:t>The system shall allow administrators to modify stop information.</w:t>
      </w:r>
    </w:p>
    <w:p w14:paraId="05AFEA58">
      <w:pPr>
        <w:pStyle w:val="23"/>
        <w:spacing w:after="60"/>
      </w:pPr>
      <w:r>
        <w:t>The system shall allow administrators to delete stops.</w:t>
      </w:r>
    </w:p>
    <w:p w14:paraId="2C4AD8B8">
      <w:pPr>
        <w:pStyle w:val="23"/>
        <w:spacing w:after="60"/>
      </w:pPr>
      <w:r>
        <w:t>The system shall display all stops for a selected route.</w:t>
      </w:r>
    </w:p>
    <w:p w14:paraId="23DFC585">
      <w:pPr>
        <w:keepNext/>
        <w:spacing w:before="280" w:after="80"/>
      </w:pPr>
      <w:r>
        <w:rPr>
          <w:b/>
          <w:color w:val="2B6CB0"/>
          <w:sz w:val="24"/>
        </w:rPr>
        <w:t>7. Bus Assignment Management</w:t>
      </w:r>
    </w:p>
    <w:p w14:paraId="353E66CF">
      <w:pPr>
        <w:pStyle w:val="23"/>
        <w:spacing w:after="60"/>
      </w:pPr>
      <w:r>
        <w:t>The system shall assign drivers to buses.</w:t>
      </w:r>
    </w:p>
    <w:p w14:paraId="330BF0DC">
      <w:pPr>
        <w:pStyle w:val="23"/>
        <w:spacing w:after="60"/>
      </w:pPr>
      <w:r>
        <w:t>The system shall maintain assignment records and assignment end dates.</w:t>
      </w:r>
    </w:p>
    <w:p w14:paraId="6ACC9339">
      <w:pPr>
        <w:pStyle w:val="23"/>
        <w:spacing w:after="60"/>
      </w:pPr>
      <w:r>
        <w:t>The system shall allow administrators to update driver-bus assignments.</w:t>
      </w:r>
    </w:p>
    <w:p w14:paraId="0FC1ED59">
      <w:pPr>
        <w:pStyle w:val="23"/>
        <w:spacing w:after="60"/>
      </w:pPr>
      <w:r>
        <w:t>The system shall allow administrators to view all assignments.</w:t>
      </w:r>
    </w:p>
    <w:p w14:paraId="6EFA7512">
      <w:pPr>
        <w:keepNext/>
        <w:spacing w:before="280" w:after="80"/>
      </w:pPr>
      <w:r>
        <w:rPr>
          <w:b/>
          <w:color w:val="2B6CB0"/>
          <w:sz w:val="24"/>
        </w:rPr>
        <w:t>8. Schedule Management</w:t>
      </w:r>
    </w:p>
    <w:p w14:paraId="4D587716">
      <w:pPr>
        <w:pStyle w:val="23"/>
        <w:spacing w:after="60"/>
      </w:pPr>
      <w:r>
        <w:t>The system shall maintain bus departure and arrival schedules.</w:t>
      </w:r>
    </w:p>
    <w:p w14:paraId="5EB20206">
      <w:pPr>
        <w:pStyle w:val="23"/>
        <w:spacing w:after="60"/>
      </w:pPr>
      <w:r>
        <w:t>The system shall allow administrators to create schedules.</w:t>
      </w:r>
    </w:p>
    <w:p w14:paraId="2DA5E1AB">
      <w:pPr>
        <w:pStyle w:val="23"/>
        <w:spacing w:after="60"/>
      </w:pPr>
      <w:r>
        <w:t>The system shall allow administrators to modify schedules.</w:t>
      </w:r>
    </w:p>
    <w:p w14:paraId="6FCCC8A0">
      <w:pPr>
        <w:pStyle w:val="23"/>
        <w:spacing w:after="60"/>
      </w:pPr>
      <w:r>
        <w:t>The system shall allow administrators to delete schedules.</w:t>
      </w:r>
    </w:p>
    <w:p w14:paraId="01697E12">
      <w:pPr>
        <w:pStyle w:val="23"/>
        <w:spacing w:after="60"/>
      </w:pPr>
      <w:r>
        <w:t>The system shall allow students and drivers to view schedules.</w:t>
      </w:r>
    </w:p>
    <w:p w14:paraId="3FA66198">
      <w:pPr>
        <w:keepNext/>
        <w:spacing w:before="280" w:after="80"/>
      </w:pPr>
      <w:r>
        <w:rPr>
          <w:b/>
          <w:color w:val="2B6CB0"/>
          <w:sz w:val="24"/>
        </w:rPr>
        <w:t>9. Bus Tracking</w:t>
      </w:r>
    </w:p>
    <w:p w14:paraId="52D1CA66">
      <w:pPr>
        <w:pStyle w:val="23"/>
        <w:spacing w:after="60"/>
      </w:pPr>
      <w:r>
        <w:t>The system shall store the current latitude and longitude of buses.</w:t>
      </w:r>
    </w:p>
    <w:p w14:paraId="1507C272">
      <w:pPr>
        <w:pStyle w:val="23"/>
        <w:spacing w:after="60"/>
      </w:pPr>
      <w:r>
        <w:t>The system shall record the timestamp of each location update.</w:t>
      </w:r>
    </w:p>
    <w:p w14:paraId="6C258EFA">
      <w:pPr>
        <w:pStyle w:val="23"/>
        <w:spacing w:after="60"/>
      </w:pPr>
      <w:r>
        <w:t>The system shall maintain ETA information for each bus.</w:t>
      </w:r>
    </w:p>
    <w:p w14:paraId="245538DB">
      <w:pPr>
        <w:pStyle w:val="23"/>
        <w:spacing w:after="60"/>
      </w:pPr>
      <w:r>
        <w:t>The system shall display real-time bus location information.</w:t>
      </w:r>
    </w:p>
    <w:p w14:paraId="4156742F">
      <w:pPr>
        <w:pStyle w:val="23"/>
        <w:spacing w:after="60"/>
      </w:pPr>
      <w:r>
        <w:t>The system shall display the latest location update timestamp.</w:t>
      </w:r>
    </w:p>
    <w:p w14:paraId="06387E6B">
      <w:pPr>
        <w:keepNext/>
        <w:spacing w:before="280" w:after="80"/>
      </w:pPr>
      <w:r>
        <w:rPr>
          <w:b/>
          <w:color w:val="2B6CB0"/>
          <w:sz w:val="24"/>
        </w:rPr>
        <w:t>10. Alert Management</w:t>
      </w:r>
    </w:p>
    <w:p w14:paraId="6B29C530">
      <w:pPr>
        <w:pStyle w:val="23"/>
        <w:spacing w:after="60"/>
      </w:pPr>
      <w:r>
        <w:t>The system shall allow drivers to create alerts.</w:t>
      </w:r>
    </w:p>
    <w:p w14:paraId="3B2AD967">
      <w:pPr>
        <w:pStyle w:val="23"/>
        <w:spacing w:after="60"/>
      </w:pPr>
      <w:r>
        <w:t>The system shall store alert messages and timestamps.</w:t>
      </w:r>
    </w:p>
    <w:p w14:paraId="5D39B783">
      <w:pPr>
        <w:pStyle w:val="23"/>
        <w:spacing w:after="60"/>
      </w:pPr>
      <w:r>
        <w:t>The system shall allow students to view alerts related to their assigned buses.</w:t>
      </w:r>
    </w:p>
    <w:p w14:paraId="66AFA9D3">
      <w:pPr>
        <w:pStyle w:val="23"/>
        <w:spacing w:after="60"/>
      </w:pPr>
      <w:r>
        <w:t>The system shall allow administrators to view all alerts.</w:t>
      </w:r>
    </w:p>
    <w:p w14:paraId="145EA7BA">
      <w:pPr>
        <w:keepNext/>
        <w:spacing w:before="280" w:after="80"/>
      </w:pPr>
      <w:r>
        <w:rPr>
          <w:b/>
          <w:color w:val="2B6CB0"/>
          <w:sz w:val="24"/>
        </w:rPr>
        <w:t>11. Administration</w:t>
      </w:r>
    </w:p>
    <w:p w14:paraId="4DCB6282">
      <w:pPr>
        <w:pStyle w:val="23"/>
        <w:spacing w:after="60"/>
      </w:pPr>
      <w:r>
        <w:t>The system shall allow administrators to manage users.</w:t>
      </w:r>
    </w:p>
    <w:p w14:paraId="247696BD">
      <w:pPr>
        <w:pStyle w:val="23"/>
        <w:spacing w:after="60"/>
      </w:pPr>
      <w:r>
        <w:t>The system shall allow administrators to manage buses, routes, stops, schedules, and assignments.</w:t>
      </w:r>
    </w:p>
    <w:p w14:paraId="39790BF4">
      <w:pPr>
        <w:pStyle w:val="23"/>
        <w:spacing w:after="60"/>
      </w:pPr>
      <w:r>
        <w:t>The system shall allow administrators to view tracking information of all buses.</w:t>
      </w:r>
    </w:p>
    <w:p w14:paraId="209CED39">
      <w:pPr>
        <w:pStyle w:val="23"/>
        <w:spacing w:after="60"/>
      </w:pPr>
      <w:r>
        <w:t>The system shall allow administrators to monitor alerts generated by drivers.</w:t>
      </w:r>
    </w:p>
    <w:p w14:paraId="33E09511">
      <w:pPr>
        <w:keepNext/>
        <w:spacing w:before="360" w:after="120"/>
      </w:pPr>
      <w:r>
        <w:rPr>
          <w:b/>
          <w:color w:val="1A365D"/>
          <w:sz w:val="32"/>
        </w:rPr>
        <w:t>2. Database Normalization</w:t>
      </w:r>
    </w:p>
    <w:p w14:paraId="1A05BD6F">
      <w:r>
        <w:t>Database normalization is the process of organizing data into tables to eliminate redundancy (repetition) and prevent data inconsistencies during updates, insertions, or deletions.</w:t>
      </w:r>
    </w:p>
    <w:p w14:paraId="71DD4D27">
      <w:pPr>
        <w:keepNext/>
        <w:spacing w:before="280" w:after="80"/>
      </w:pPr>
      <w:r>
        <w:rPr>
          <w:b/>
          <w:color w:val="2B6CB0"/>
          <w:sz w:val="24"/>
        </w:rPr>
        <w:t>Unnormalized Form (UNF)</w:t>
      </w:r>
    </w:p>
    <w:p w14:paraId="576791AB">
      <w:pPr>
        <w:spacing w:before="80" w:after="120"/>
      </w:pPr>
      <w:r>
        <w:rPr>
          <w:i/>
        </w:rPr>
        <w:t>Data is kept in one massive single list where information is repeated continuously, and column fields contain multiple blended values.</w:t>
      </w:r>
    </w:p>
    <w:p w14:paraId="7AD85F74">
      <w:r>
        <w:rPr>
          <w:b/>
        </w:rPr>
        <w:t>CBTA_ALL_DATA Schema:</w:t>
      </w:r>
      <w:r>
        <w:rPr>
          <w:b/>
        </w:rPr>
        <w:br w:type="textWrapping"/>
      </w:r>
      <w:r>
        <w:t>(USER_ID, NAME, EMAIL, PHONE_NUMBER, USERNAME, PASSWORD, ROLE, REGISTRATION_NO, DEPARTMENT, SEMESTER, EMPLOYEE_NO, DESIGNATION, LICENSE_NO, ADDRESS, BUS_ID, BUS_REGISTRATION_NO, CAPACITY, MODEL, ROUTE_ID, START_POINT, END_POINT, STOP_ID, STOP_NAME, LOCATION, ASSIGNMENT_ID, END_DATE, DEPARTURE_TIME, ARRIVAL_TIME, SCHEDULE_ID, ALERT_ID, MESSAGE, TIMESTAMP, LOCATION_ID, LATITUDE, LONGITUDE, ETA)</w:t>
      </w:r>
    </w:p>
    <w:p w14:paraId="0919EF0B">
      <w:pPr>
        <w:keepNext/>
        <w:spacing w:before="280" w:after="80"/>
      </w:pPr>
      <w:r>
        <w:rPr>
          <w:b/>
          <w:color w:val="2B6CB0"/>
          <w:sz w:val="24"/>
        </w:rPr>
        <w:t>First Normal Form (1NF)</w:t>
      </w:r>
    </w:p>
    <w:p w14:paraId="49422F4E">
      <w:pPr>
        <w:spacing w:before="80" w:after="120"/>
      </w:pPr>
      <w:r>
        <w:rPr>
          <w:i/>
        </w:rPr>
        <w:t>Every row-column cell must contain only a single atomic value, and all hidden commas or row groups are expanded into separated entries.</w:t>
      </w:r>
    </w:p>
    <w:p w14:paraId="1A19DF37">
      <w:r>
        <w:t>To convert UNF to 1NF, all multi-valued attributes are broken up. Due to combining everything into one structure, a wide composite primary key handles rows uniquely.</w:t>
      </w:r>
    </w:p>
    <w:p w14:paraId="1B14970C">
      <w:r>
        <w:rPr>
          <w:b/>
        </w:rPr>
        <w:t xml:space="preserve">Composite Primary Key: </w:t>
      </w:r>
      <w:r>
        <w:t>(USER_ID, BUS_ID, STOP_ID, ASSIGNMENT_ID, SCHEDULE_ID, ALERT_ID, LOCATION_ID)</w:t>
      </w:r>
    </w:p>
    <w:p w14:paraId="5C5D6849">
      <w:pPr>
        <w:keepNext/>
        <w:spacing w:before="280" w:after="80"/>
      </w:pPr>
      <w:r>
        <w:rPr>
          <w:b/>
          <w:color w:val="2B6CB0"/>
          <w:sz w:val="24"/>
        </w:rPr>
        <w:t>Second Normal Form (2NF)</w:t>
      </w:r>
    </w:p>
    <w:p w14:paraId="754EDAE6">
      <w:pPr>
        <w:spacing w:before="80" w:after="120"/>
      </w:pPr>
      <w:r>
        <w:rPr>
          <w:i/>
        </w:rPr>
        <w:t>The database must be in 1NF, and tables are separated so that attributes depend only on their full corresponding unique identifier key.</w:t>
      </w:r>
    </w:p>
    <w:p w14:paraId="197E25CF">
      <w:r>
        <w:t>We split the giant table into separate tables based on key dependency clusters, completely removing partial dependencies.</w:t>
      </w:r>
      <w:r>
        <w:rPr>
          <w:rFonts w:hint="default"/>
          <w:lang w:val="en-US"/>
        </w:rPr>
        <w:t xml:space="preserve"> </w:t>
      </w:r>
      <w:r>
        <w:t>Additionally, following standard relational design rules, the pure many-to-many relationship table STUDENT_BUS is defined by its precise composite primary key (STUDENT_ID, BUS_ID).</w:t>
      </w:r>
    </w:p>
    <w:p w14:paraId="3FCA52D7">
      <w:pPr>
        <w:keepNext/>
        <w:spacing w:before="280" w:after="80"/>
      </w:pPr>
      <w:r>
        <w:rPr>
          <w:b/>
          <w:color w:val="2B6CB0"/>
          <w:sz w:val="24"/>
        </w:rPr>
        <w:t>Separated 2NF Tables Structure: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7493B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4A556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9424D2">
            <w:r>
              <w:rPr>
                <w:b/>
                <w:color w:val="FFFFFF"/>
              </w:rPr>
              <w:t>Table: USERS</w:t>
            </w:r>
          </w:p>
        </w:tc>
      </w:tr>
      <w:tr w14:paraId="62C8EF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6A887A">
            <w:r>
              <w:rPr>
                <w:b/>
              </w:rPr>
              <w:t xml:space="preserve">Columns: </w:t>
            </w:r>
            <w:r>
              <w:t>USER_ID (PK), NAME, EMAIL, PHONE_NUMBER, USERNAME, PASSWORD, ROLE</w:t>
            </w:r>
          </w:p>
        </w:tc>
      </w:tr>
    </w:tbl>
    <w:p w14:paraId="54AD0144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797E2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4A556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752717">
            <w:r>
              <w:rPr>
                <w:b/>
                <w:color w:val="FFFFFF"/>
              </w:rPr>
              <w:t>Table: STUDENT</w:t>
            </w:r>
          </w:p>
        </w:tc>
      </w:tr>
      <w:tr w14:paraId="66AECD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C4E6C4">
            <w:r>
              <w:rPr>
                <w:b/>
              </w:rPr>
              <w:t xml:space="preserve">Columns: </w:t>
            </w:r>
            <w:r>
              <w:t>USER_ID (PK/FK), REGISTRATION_NO, DEPARTMENT, SEMESTER</w:t>
            </w:r>
          </w:p>
        </w:tc>
      </w:tr>
    </w:tbl>
    <w:p w14:paraId="42C9DE07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1B1AD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4A556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1B3BBE">
            <w:r>
              <w:rPr>
                <w:b/>
                <w:color w:val="FFFFFF"/>
              </w:rPr>
              <w:t>Table: DRIVER</w:t>
            </w:r>
          </w:p>
        </w:tc>
      </w:tr>
      <w:tr w14:paraId="045DAB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4F0851">
            <w:r>
              <w:rPr>
                <w:b/>
              </w:rPr>
              <w:t xml:space="preserve">Columns: </w:t>
            </w:r>
            <w:r>
              <w:t>USER_ID (PK/FK), LICENSE_NO, ADDRESS</w:t>
            </w:r>
          </w:p>
        </w:tc>
      </w:tr>
    </w:tbl>
    <w:p w14:paraId="53A422B3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31E35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4A556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4415B5">
            <w:r>
              <w:rPr>
                <w:b/>
                <w:color w:val="FFFFFF"/>
              </w:rPr>
              <w:t>Table: ADMIN</w:t>
            </w:r>
          </w:p>
        </w:tc>
      </w:tr>
      <w:tr w14:paraId="7B8652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969C7A">
            <w:r>
              <w:rPr>
                <w:b/>
              </w:rPr>
              <w:t xml:space="preserve">Columns: </w:t>
            </w:r>
            <w:r>
              <w:t>USER_ID (PK/FK), EMPLOYEE_NO, DESIGNATION</w:t>
            </w:r>
          </w:p>
        </w:tc>
      </w:tr>
    </w:tbl>
    <w:p w14:paraId="750FDEB7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BD065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4A556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E522A5">
            <w:r>
              <w:rPr>
                <w:b/>
                <w:color w:val="FFFFFF"/>
              </w:rPr>
              <w:t>Table: BUS</w:t>
            </w:r>
          </w:p>
        </w:tc>
      </w:tr>
      <w:tr w14:paraId="0F62C7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A5C747">
            <w:r>
              <w:rPr>
                <w:b/>
              </w:rPr>
              <w:t xml:space="preserve">Columns: </w:t>
            </w:r>
            <w:r>
              <w:t>BUS_ID (PK), BUS_REGISTRATION_NO, CAPACITY, MODEL, ROUTE_ID, START_POINT, END_POINT</w:t>
            </w:r>
          </w:p>
        </w:tc>
      </w:tr>
    </w:tbl>
    <w:p w14:paraId="5C08D8F1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44171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4A556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FC7DF6">
            <w:r>
              <w:rPr>
                <w:b/>
                <w:color w:val="FFFFFF"/>
              </w:rPr>
              <w:t>Table: STOP</w:t>
            </w:r>
          </w:p>
        </w:tc>
      </w:tr>
      <w:tr w14:paraId="549448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5288CB">
            <w:r>
              <w:rPr>
                <w:b/>
              </w:rPr>
              <w:t xml:space="preserve">Columns: </w:t>
            </w:r>
            <w:r>
              <w:t>STOP_ID (PK), STOP_NAME, LOCATION, ROUTE_ID</w:t>
            </w:r>
          </w:p>
        </w:tc>
      </w:tr>
    </w:tbl>
    <w:p w14:paraId="3294C61D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35D0A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4A556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FB7745">
            <w:r>
              <w:rPr>
                <w:b/>
                <w:color w:val="FFFFFF"/>
              </w:rPr>
              <w:t>Table: ASSIGNMENT</w:t>
            </w:r>
          </w:p>
        </w:tc>
      </w:tr>
      <w:tr w14:paraId="67AE1D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62AF2A">
            <w:r>
              <w:rPr>
                <w:b/>
              </w:rPr>
              <w:t xml:space="preserve">Columns: </w:t>
            </w:r>
            <w:r>
              <w:t>ASSIGNMENT_ID (PK), DRIVER_ID, BUS_ID, END_DATE</w:t>
            </w:r>
          </w:p>
        </w:tc>
      </w:tr>
    </w:tbl>
    <w:p w14:paraId="1D6B7F4B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22FF1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4A556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756C0E">
            <w:r>
              <w:rPr>
                <w:b/>
                <w:color w:val="FFFFFF"/>
              </w:rPr>
              <w:t>Table: SCHEDULE</w:t>
            </w:r>
          </w:p>
        </w:tc>
      </w:tr>
      <w:tr w14:paraId="7CA982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C7A16D">
            <w:r>
              <w:rPr>
                <w:b/>
              </w:rPr>
              <w:t xml:space="preserve">Columns: </w:t>
            </w:r>
            <w:r>
              <w:t>SCHEDULE_ID (PK), DEPARTURE_TIME, ARRIVAL_TIME, BUS_ID, ROUTE_ID</w:t>
            </w:r>
          </w:p>
        </w:tc>
      </w:tr>
    </w:tbl>
    <w:p w14:paraId="3628D9F0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FFB23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4A556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1127D6">
            <w:r>
              <w:rPr>
                <w:b/>
                <w:color w:val="FFFFFF"/>
              </w:rPr>
              <w:t>Table: ALERT</w:t>
            </w:r>
          </w:p>
        </w:tc>
      </w:tr>
      <w:tr w14:paraId="5D9026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9741E6">
            <w:r>
              <w:rPr>
                <w:b/>
              </w:rPr>
              <w:t xml:space="preserve">Columns: </w:t>
            </w:r>
            <w:r>
              <w:t>ALERT_ID (PK), MESSAGE, TIMESTAMP, BUS_ID</w:t>
            </w:r>
          </w:p>
        </w:tc>
      </w:tr>
    </w:tbl>
    <w:p w14:paraId="62CAB116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218C6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4A556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A38D00">
            <w:r>
              <w:rPr>
                <w:b/>
                <w:color w:val="FFFFFF"/>
              </w:rPr>
              <w:t>Table: LOCATION</w:t>
            </w:r>
          </w:p>
        </w:tc>
      </w:tr>
      <w:tr w14:paraId="09CDDE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72EB14">
            <w:r>
              <w:rPr>
                <w:b/>
              </w:rPr>
              <w:t xml:space="preserve">Columns: </w:t>
            </w:r>
            <w:r>
              <w:t>LOCATION_ID (PK), LATITUDE, LONGITUDE, TIMESTAMP, ETA, BUS_ID</w:t>
            </w:r>
          </w:p>
        </w:tc>
      </w:tr>
    </w:tbl>
    <w:p w14:paraId="0B0A7D81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4FEA1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4A556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E57AF5">
            <w:r>
              <w:rPr>
                <w:b/>
                <w:color w:val="FFFFFF"/>
              </w:rPr>
              <w:t>Table: STUDENT_BUS</w:t>
            </w:r>
          </w:p>
        </w:tc>
      </w:tr>
      <w:tr w14:paraId="647992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D5C074">
            <w:r>
              <w:rPr>
                <w:b/>
              </w:rPr>
              <w:t xml:space="preserve">Columns: </w:t>
            </w:r>
            <w:r>
              <w:t>STUDENT_ID (PK/FK), BUS_ID (PK/FK)  [Composite Primary Key]</w:t>
            </w:r>
          </w:p>
        </w:tc>
      </w:tr>
    </w:tbl>
    <w:p w14:paraId="0F706198">
      <w:pPr>
        <w:spacing w:after="40"/>
      </w:pPr>
    </w:p>
    <w:p w14:paraId="51BEE893">
      <w:pPr>
        <w:keepNext/>
        <w:spacing w:before="280" w:after="80"/>
      </w:pPr>
      <w:r>
        <w:rPr>
          <w:b/>
          <w:color w:val="2B6CB0"/>
          <w:sz w:val="24"/>
        </w:rPr>
        <w:t>Third Normal Form (3NF)</w:t>
      </w:r>
    </w:p>
    <w:p w14:paraId="66935D61">
      <w:pPr>
        <w:spacing w:before="80" w:after="120"/>
      </w:pPr>
      <w:r>
        <w:rPr>
          <w:i/>
        </w:rPr>
        <w:t>The database must be in 2NF, and no non-key field should depend indirectly on the primary key through another non-key field.</w:t>
      </w:r>
    </w:p>
    <w:p w14:paraId="29D51A29">
      <w:r>
        <w:t>In 2NF, the BUS table contained a transitive chain: BUS_ID -&gt; ROUTE_ID -&gt; START_POINT, END_POINT. To clear this, path fields are extracted into an isolated ROUTE table.</w:t>
      </w:r>
    </w:p>
    <w:p w14:paraId="593A4F68">
      <w:pPr>
        <w:keepNext/>
        <w:spacing w:before="280" w:after="80"/>
      </w:pPr>
      <w:r>
        <w:rPr>
          <w:b/>
          <w:color w:val="2B6CB0"/>
          <w:sz w:val="24"/>
        </w:rPr>
        <w:t>Final Separated 3NF Normalized Database Tables: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9AA68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4A556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47D53B">
            <w:r>
              <w:rPr>
                <w:b/>
                <w:color w:val="FFFFFF"/>
              </w:rPr>
              <w:t>Table: USERS</w:t>
            </w:r>
          </w:p>
        </w:tc>
      </w:tr>
      <w:tr w14:paraId="7FF9E6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D6BAB1">
            <w:r>
              <w:rPr>
                <w:b/>
              </w:rPr>
              <w:t xml:space="preserve">Columns: </w:t>
            </w:r>
            <w:r>
              <w:t>USER_ID (PK), NAME, EMAIL, PHONE_NUMBER, USERNAME, PASSWORD, ROLE</w:t>
            </w:r>
          </w:p>
        </w:tc>
      </w:tr>
    </w:tbl>
    <w:p w14:paraId="74A86EB5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5AE10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4A556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78B845">
            <w:r>
              <w:rPr>
                <w:b/>
                <w:color w:val="FFFFFF"/>
              </w:rPr>
              <w:t>Table: STUDENT</w:t>
            </w:r>
          </w:p>
        </w:tc>
      </w:tr>
      <w:tr w14:paraId="4C92A4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6A8938">
            <w:r>
              <w:rPr>
                <w:b/>
              </w:rPr>
              <w:t xml:space="preserve">Columns: </w:t>
            </w:r>
            <w:r>
              <w:t>USER_ID (PK/FK to USERS), REGISTRATION_NO, DEPARTMENT, SEMESTER</w:t>
            </w:r>
          </w:p>
        </w:tc>
      </w:tr>
    </w:tbl>
    <w:p w14:paraId="3189AD03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326F9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4A556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37DEEA">
            <w:r>
              <w:rPr>
                <w:b/>
                <w:color w:val="FFFFFF"/>
              </w:rPr>
              <w:t>Table: DRIVER</w:t>
            </w:r>
          </w:p>
        </w:tc>
      </w:tr>
      <w:tr w14:paraId="04409D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8AD263">
            <w:r>
              <w:rPr>
                <w:b/>
              </w:rPr>
              <w:t xml:space="preserve">Columns: </w:t>
            </w:r>
            <w:r>
              <w:t>USER_ID (PK/FK to USERS), LICENSE_NO, ADDRESS</w:t>
            </w:r>
          </w:p>
        </w:tc>
      </w:tr>
    </w:tbl>
    <w:p w14:paraId="428ABDC8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2F8E9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4A556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B76995">
            <w:r>
              <w:rPr>
                <w:b/>
                <w:color w:val="FFFFFF"/>
              </w:rPr>
              <w:t>Table: ADMIN</w:t>
            </w:r>
          </w:p>
        </w:tc>
      </w:tr>
      <w:tr w14:paraId="175E63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45BB1E">
            <w:r>
              <w:rPr>
                <w:b/>
              </w:rPr>
              <w:t xml:space="preserve">Columns: </w:t>
            </w:r>
            <w:r>
              <w:t>USER_ID (PK/FK to USERS), EMPLOYEE_NO, DESIGNATION</w:t>
            </w:r>
          </w:p>
        </w:tc>
      </w:tr>
    </w:tbl>
    <w:p w14:paraId="223EB7F0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79760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4A556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4E0AC3">
            <w:r>
              <w:rPr>
                <w:b/>
                <w:color w:val="FFFFFF"/>
              </w:rPr>
              <w:t>Table: BUS (Modified to 3NF)</w:t>
            </w:r>
          </w:p>
        </w:tc>
      </w:tr>
      <w:tr w14:paraId="2804AA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814E86">
            <w:r>
              <w:rPr>
                <w:b/>
              </w:rPr>
              <w:t xml:space="preserve">Columns: </w:t>
            </w:r>
            <w:r>
              <w:t>BUS_ID (PK), BUS_REGISTRATION_NO, CAPACITY, MODEL, ROUTE_ID (FK to ROUTE)</w:t>
            </w:r>
          </w:p>
        </w:tc>
      </w:tr>
    </w:tbl>
    <w:p w14:paraId="1B1E4FF1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9F42D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4A556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F079CF">
            <w:r>
              <w:rPr>
                <w:b/>
                <w:color w:val="FFFFFF"/>
              </w:rPr>
              <w:t>Table: ROUTE (Newly Isolated in 3NF)</w:t>
            </w:r>
          </w:p>
        </w:tc>
      </w:tr>
      <w:tr w14:paraId="06BB91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7DC2FD">
            <w:r>
              <w:rPr>
                <w:b/>
              </w:rPr>
              <w:t xml:space="preserve">Columns: </w:t>
            </w:r>
            <w:r>
              <w:t>ROUTE_ID (PK), START_POINT, END_POINT</w:t>
            </w:r>
          </w:p>
        </w:tc>
      </w:tr>
    </w:tbl>
    <w:p w14:paraId="123A5409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470F9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4A556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CBE399">
            <w:r>
              <w:rPr>
                <w:b/>
                <w:color w:val="FFFFFF"/>
              </w:rPr>
              <w:t>Table: STOP</w:t>
            </w:r>
          </w:p>
        </w:tc>
      </w:tr>
      <w:tr w14:paraId="0E948F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DAD65E">
            <w:r>
              <w:rPr>
                <w:b/>
              </w:rPr>
              <w:t xml:space="preserve">Columns: </w:t>
            </w:r>
            <w:r>
              <w:t>STOP_ID (PK), STOP_NAME, LOCATION, ROUTE_ID (FK to ROUTE)</w:t>
            </w:r>
          </w:p>
        </w:tc>
      </w:tr>
    </w:tbl>
    <w:p w14:paraId="27AE60CF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62F41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4A556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DD9E23">
            <w:r>
              <w:rPr>
                <w:b/>
                <w:color w:val="FFFFFF"/>
              </w:rPr>
              <w:t>Table: ASSIGNMENT</w:t>
            </w:r>
          </w:p>
        </w:tc>
      </w:tr>
      <w:tr w14:paraId="6C7026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A71DDC">
            <w:r>
              <w:rPr>
                <w:b/>
              </w:rPr>
              <w:t xml:space="preserve">Columns: </w:t>
            </w:r>
            <w:r>
              <w:t>ASSIGNMENT_ID (PK), DRIVER_ID (FK to DRIVER), BUS_ID (FK to BUS), END_DATE</w:t>
            </w:r>
          </w:p>
        </w:tc>
      </w:tr>
    </w:tbl>
    <w:p w14:paraId="046D2732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727DE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4A556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FF46B7">
            <w:r>
              <w:rPr>
                <w:b/>
                <w:color w:val="FFFFFF"/>
              </w:rPr>
              <w:t>Table: SCHEDULE</w:t>
            </w:r>
          </w:p>
        </w:tc>
      </w:tr>
      <w:tr w14:paraId="24A6E9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A73811">
            <w:r>
              <w:rPr>
                <w:b/>
              </w:rPr>
              <w:t xml:space="preserve">Columns: </w:t>
            </w:r>
            <w:r>
              <w:t>SCHEDULE_ID (PK), DEPARTURE_TIME, ARRIVAL_TIME, BUS_ID (FK to BUS), ROUTE_ID (FK to ROUTE)</w:t>
            </w:r>
          </w:p>
        </w:tc>
      </w:tr>
    </w:tbl>
    <w:p w14:paraId="2EFE34DA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66E28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4A556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B1D47D">
            <w:r>
              <w:rPr>
                <w:b/>
                <w:color w:val="FFFFFF"/>
              </w:rPr>
              <w:t>Table: ALERT</w:t>
            </w:r>
          </w:p>
        </w:tc>
      </w:tr>
      <w:tr w14:paraId="67377A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980DF3">
            <w:r>
              <w:rPr>
                <w:b/>
              </w:rPr>
              <w:t xml:space="preserve">Columns: </w:t>
            </w:r>
            <w:r>
              <w:t>ALERT_ID (PK), MESSAGE, TIMESTAMP, BUS_ID (FK to BUS)</w:t>
            </w:r>
          </w:p>
        </w:tc>
      </w:tr>
    </w:tbl>
    <w:p w14:paraId="21F783F9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57041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4A556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60EC6A">
            <w:r>
              <w:rPr>
                <w:b/>
                <w:color w:val="FFFFFF"/>
              </w:rPr>
              <w:t>Table: LOCATION</w:t>
            </w:r>
          </w:p>
        </w:tc>
      </w:tr>
      <w:tr w14:paraId="1BEBCD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B5E465">
            <w:r>
              <w:rPr>
                <w:b/>
              </w:rPr>
              <w:t xml:space="preserve">Columns: </w:t>
            </w:r>
            <w:r>
              <w:t>LOCATION_ID (PK), LATITUDE, LONGITUDE, TIMESTAMP, ETA, BUS_ID (FK to BUS)</w:t>
            </w:r>
          </w:p>
        </w:tc>
      </w:tr>
    </w:tbl>
    <w:p w14:paraId="64C22FDB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5AC5B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4A556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524719">
            <w:r>
              <w:rPr>
                <w:b/>
                <w:color w:val="FFFFFF"/>
              </w:rPr>
              <w:t>Table: STUDENT_BUS</w:t>
            </w:r>
          </w:p>
        </w:tc>
      </w:tr>
      <w:tr w14:paraId="7C7DB3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68E145">
            <w:r>
              <w:rPr>
                <w:b/>
              </w:rPr>
              <w:t xml:space="preserve">Columns: </w:t>
            </w:r>
            <w:r>
              <w:t>STUDENT_ID (PK/FK to STUDENT), BUS_ID (PK/FK to BUS)  [Composite Primary Key]</w:t>
            </w:r>
          </w:p>
        </w:tc>
      </w:tr>
    </w:tbl>
    <w:p w14:paraId="5F32EE12">
      <w:pPr>
        <w:spacing w:after="40"/>
      </w:pPr>
    </w:p>
    <w:p w14:paraId="4F32DF8A">
      <w:pPr>
        <w:keepNext/>
        <w:spacing w:before="360" w:after="120"/>
      </w:pPr>
      <w:r>
        <w:rPr>
          <w:b/>
          <w:color w:val="1A365D"/>
          <w:sz w:val="32"/>
        </w:rPr>
        <w:t>3. SQL Database Schema &amp; Implementation Scripts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E213C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1A202C"/>
          </w:tcPr>
          <w:p w14:paraId="0D578761">
            <w:r>
              <w:rPr>
                <w:rFonts w:ascii="Courier New" w:hAnsi="Courier New"/>
                <w:color w:val="EDF2F7"/>
                <w:sz w:val="18"/>
              </w:rPr>
              <w:t>CREATE DATABASE CBTA;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USE CBTA;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CREATE TABLE USERS(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 xml:space="preserve">    USER_ID INT PRIMARY KEY AUTO_INCREMENT,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 xml:space="preserve">    NAME VARCHAR(255),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 xml:space="preserve">    EMAIL VARCHAR(255) UNIQUE,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 xml:space="preserve">    PHONE_NUMBER VARCHAR(15),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 xml:space="preserve">    USERNAME VARCHAR(255) UNIQUE,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 xml:space="preserve">    PASSWORD VARCHAR(255),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 xml:space="preserve">    ROLE ENUM('STUDENT', 'ADMIN', 'DRIVER') NOT NULL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);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CREATE TABLE STUDENT(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 xml:space="preserve">    USER_ID INT PRIMARY KEY,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 xml:space="preserve">    REGISTRATION_NO INT UNIQUE,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 xml:space="preserve">    DEPARTMENT VARCHAR(255),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 xml:space="preserve">    SEMESTER VARCHAR(255),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 xml:space="preserve">    FOREIGN KEY(USER_ID) REFERENCES USERS(USER_ID)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);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CREATE TABLE ADMIN(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 xml:space="preserve">    USER_ID INT PRIMARY KEY,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 xml:space="preserve">    EMPLOYEE_NO VARCHAR(20) UNIQUE,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 xml:space="preserve">    DESIGNATION VARCHAR(100),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 xml:space="preserve">    FOREIGN KEY(USER_ID) REFERENCES USERS(USER_ID)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);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CREATE TABLE DRIVER(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 xml:space="preserve">    USER_ID INT PRIMARY KEY,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 xml:space="preserve">    LICENSE_NO VARCHAR(255) UNIQUE,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 xml:space="preserve">    ADDRESS VARCHAR(255),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 xml:space="preserve">    FOREIGN KEY(USER_ID) REFERENCES USERS(USER_ID)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);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CREATE TABLE ROUTE(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 xml:space="preserve">    ROUTE_ID INT PRIMARY KEY,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 xml:space="preserve">    START_POINT VARCHAR(255),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 xml:space="preserve">    END_POINT VARCHAR(255)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);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CREATE TABLE BUS(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 xml:space="preserve">    BUS_ID INT PRIMARY KEY,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 xml:space="preserve">    REGISTRATION_NO VARCHAR(255) UNIQUE,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 xml:space="preserve">    CAPACITY INT,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 xml:space="preserve">    MODEL VARCHAR(255),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 xml:space="preserve">    ROUTE_ID INT,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 xml:space="preserve">    FOREIGN KEY(ROUTE_ID) REFERENCES ROUTE(ROUTE_ID)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);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CREATE TABLE STUDENT_BUS(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 xml:space="preserve">    STUDENT_ID INT,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 xml:space="preserve">    BUS_ID INT,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 xml:space="preserve">    PRIMARY KEY(STUDENT_ID, BUS_ID),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 xml:space="preserve">    FOREIGN KEY(STUDENT_ID) REFERENCES STUDENT(USER_ID),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 xml:space="preserve">    FOREIGN KEY(BUS_ID) REFERENCES BUS(BUS_ID)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);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CREATE TABLE STOP(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 xml:space="preserve">    STOP_ID INT PRIMARY KEY,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 xml:space="preserve">    STOP_NAME VARCHAR(255),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 xml:space="preserve">    LOCATION VARCHAR(255),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 xml:space="preserve">    ROUTE_ID INT,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 xml:space="preserve">    FOREIGN KEY(ROUTE_ID) REFERENCES ROUTE(ROUTE_ID)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);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CREATE TABLE ASSIGNMENT(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 xml:space="preserve">    ASSIGNMENT_ID INT PRIMARY KEY,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 xml:space="preserve">    DRIVER_ID INT,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 xml:space="preserve">    BUS_ID INT,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 xml:space="preserve">    END_DATE DATE,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 xml:space="preserve">    FOREIGN KEY(BUS_ID) REFERENCES BUS(BUS_ID),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 xml:space="preserve">    FOREIGN KEY(DRIVER_ID) REFERENCES DRIVER(USER_ID)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);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CREATE TABLE SCHEDULE(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 xml:space="preserve">    SCHEDULE_ID INT PRIMARY KEY,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 xml:space="preserve">    DEPARTURE_TIME TIME,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 xml:space="preserve">    ARRIVAL_TIME TIME,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 xml:space="preserve">    BUS_ID INT,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 xml:space="preserve">    ROUTE_ID INT,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 xml:space="preserve">    FOREIGN KEY(ROUTE_ID) REFERENCES ROUTE(ROUTE_ID),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 xml:space="preserve">    FOREIGN KEY(BUS_ID) REFERENCES BUS(BUS_ID)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);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CREATE TABLE ALERT(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 xml:space="preserve">    ALERT_ID INT PRIMARY KEY,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 xml:space="preserve">    MESSAGE VARCHAR(255),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 xml:space="preserve">    TIMESTAMP DATETIME,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 xml:space="preserve">    BUS_ID INT,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 xml:space="preserve">    FOREIGN KEY(BUS_ID) REFERENCES BUS(BUS_ID)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);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CREATE TABLE LOCATION(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 xml:space="preserve">    LOCATION_ID INT PRIMARY KEY,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 xml:space="preserve">    LATITUDE DECIMAL(10, 7),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 xml:space="preserve">    LONGITUDE DECIMAL(10, 7),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 xml:space="preserve">    TIMESTAMP DATETIME,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 xml:space="preserve">    ETA INT,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 xml:space="preserve">    BUS_ID INT,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 xml:space="preserve">    FOREIGN KEY(BUS_ID) REFERENCES BUS(BUS_ID)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);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INSERT INTO USERS(NAME, EMAIL, PHONE_NUMBER, USERNAME, PASSWORD, ROLE) VALUES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('Ali Khan', 'ali@gmail.com', '03001234567', 'ali123', 'pass123', 'STUDENT'),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('Ahmed Raza', 'raza@gmail.com', '03007654321', 'raza123', 'pass123', 'DRIVER'),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('Sara Ali', 'sara@gmail.com', '03111234567', 'sara123', 'pass123', 'ADMIN'),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('Noor Fatima', 'noor@gmail.com', '03007654321', 'noor123', 'pass123', 'STUDENT'),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('Iqbal', 'Iqbal@gmail.com', '03003456789', 'kamran123', 'pass123', 'DRIVER'),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('Sana Malik', 'sana@gmail.com', '03115678901', 'sana123', 'pass123', 'STUDENT'),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('Hira', 'hira@gmail.com', '03004567890', 'hira123', 'pass123', 'STUDENT'),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('Usman', 'usman@gmail.com', '03006789012', 'usman123', 'pass123', 'STUDENT'),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('Ahmed', 'Ahmed@gmail.com', '03112345678', 'Ahmed123', 'pass123', 'DRIVER'),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('Bilal', 'Bilal@gmail.com', '03009876543', 'Bilal123', 'pass123', 'DRIVER');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INSERT INTO STUDENT(USER_ID, REGISTRATION_NO, DEPARTMENT, SEMESTER) VALUES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(1, 101, 'Computer Science', '5th'),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(4, 102, 'Zoology', '5th'),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(6, 105, 'Zoology', '3rd'),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(7, 103, 'Chemistry', '5th'),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(8, 104, 'Computer Science', '5th');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INSERT INTO DRIVER(USER_ID, LICENSE_NO, ADDRESS) VALUES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(2, 'LIC12345', 'Gulberg'),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(5, 'LIC23456', 'Bahria Town'),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(9, 'LIC34567', 'Satellite Town'),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(10, 'LIC45678', 'Eagle City');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INSERT INTO ADMIN(USER_ID, EMPLOYEE_NO, DESIGNATION) VALUES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(3, 'EMP101', 'Transport Manager');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INSERT INTO ROUTE(ROUTE_ID, START_POINT, END_POINT) VALUES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(1, 'University Campus, Sargodha', 'Kot Momin'),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(2, 'University Campus, Sargodha', 'Bhalwal'),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(3, 'University Campus, Sargodha', 'Bhera'),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(4, 'University Campus, Sargodha', 'Sillanwali'),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(5, 'University Campus, Sargodha', 'Rawalpindi');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INSERT INTO BUS(BUS_ID, REGISTRATION_NO, CAPACITY, MODEL, ROUTE_ID) VALUES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(1, 'LEA-1234', 50, 'Hino Bus', 1),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(2, 'ABC-5678', 50, 'Hino Bus', 2),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(3, 'XYZ-9012', 50, 'Hino Bus', 3),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(4, 'PQR-3456', 50, 'Hino Bus', 4),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(5, 'LMN-7890', 50, 'Hino Bus', 5);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INSERT INTO STUDENT_BUS(STUDENT_ID, BUS_ID) VALUES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(1, 1), (4, 1), (7, 2), (8, 3);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INSERT INTO STOP(STOP_ID, STOP_NAME, LOCATION, ROUTE_ID) VALUES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(1, 'University Gate', 'Sargodha', 1),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(2, 'Kot Momin Stop', 'Kot Momin', 1),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(3, 'Bhalwal Road Stop', 'Sargodha Road', 2),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(4, 'Bhalwal Stop', 'Bhalwal', 2),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(5, 'Bhera Road Stop', 'Bhera Road', 3),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(6, 'Bhera Stop', 'Bhera', 3),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(7, 'Sillanwali Road Stop', 'Sargodha Road', 4),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(8, 'Sillanwali Stop', 'Sillanwali', 4),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(9, 'Motorway Stop', 'M2 Interchange', 5),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(10, 'Rawalpindi Stop', 'Rawalpindi', 5);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INSERT INTO ASSIGNMENT(ASSIGNMENT_ID, DRIVER_ID, BUS_ID, END_DATE) VALUES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(1, 2, 1, '2026-12-31'),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(2, 5, 2, '2026-12-31'),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(3, 9, 3, '2026-12-31'),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(4, 10, 4, '2026-12-31'),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(5, 2, 5, '2026-12-31');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INSERT INTO SCHEDULE(SCHEDULE_ID, DEPARTURE_TIME, ARRIVAL_TIME, BUS_ID, ROUTE_ID) VALUES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(1, '08:00:00', '09:00:00', 1, 1),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(2, '10:00:00', '11:30:00', 2, 2),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(3, '07:30:00', '08:30:00', 3, 3),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(4, '09:00:00', '10:00:00', 4, 4),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(5, '11:00:00', '12:00:00', 5, 5);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INSERT INTO ALERT(ALERT_ID, MESSAGE, TIMESTAMP, BUS_ID) VALUES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(1, 'Bus delayed due to traffic', '2026-03-26 08:15:00', 1),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(2, 'Breakdown reported', '2026-03-26 10:05:00', 2),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(3, 'Route changed', '2026-03-26 07:50:00', 3),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(4, 'Emergency stop', '2026-03-26 09:20:00', 4),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(5, 'Minor delay due to weather', '2026-03-26 11:15:00', 5);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INSERT INTO LOCATION(LOCATION_ID, LATITUDE, LONGITUDE, TIMESTAMP, ETA, BUS_ID) VALUES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(1, 33.684422, 73.047882, '2026-03-26 08:30:00', 5, 1),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(2, 33.565110, 73.016913, '2026-03-26 10:15:00', 8, 2),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(3, 33.678900, 73.055000, '2026-03-26 07:45:00', 10, 3),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(4, 33.610000, 72.980000, '2026-03-26 09:05:00', 6, 4),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(5, 33.700000, 73.100000, '2026-03-26 11:20:00', 12, 5);</w:t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br w:type="textWrapping"/>
            </w:r>
            <w:r>
              <w:rPr>
                <w:rFonts w:ascii="Courier New" w:hAnsi="Courier New"/>
                <w:color w:val="EDF2F7"/>
                <w:sz w:val="18"/>
              </w:rPr>
              <w:t>COMMIT;</w:t>
            </w:r>
          </w:p>
        </w:tc>
      </w:tr>
    </w:tbl>
    <w:p w14:paraId="6C826FE7">
      <w:pPr>
        <w:keepNext/>
        <w:spacing w:before="360" w:after="120"/>
        <w:rPr>
          <w:rFonts w:hint="default"/>
          <w:lang w:val="en-US"/>
        </w:rPr>
      </w:pPr>
      <w:r>
        <w:rPr>
          <w:rFonts w:hint="default"/>
          <w:b/>
          <w:color w:val="1A365D"/>
          <w:sz w:val="32"/>
          <w:lang w:val="en-US"/>
        </w:rPr>
        <w:t>4</w:t>
      </w:r>
      <w:r>
        <w:rPr>
          <w:b/>
          <w:color w:val="1A365D"/>
          <w:sz w:val="32"/>
        </w:rPr>
        <w:t xml:space="preserve">. </w:t>
      </w:r>
      <w:r>
        <w:rPr>
          <w:rFonts w:hint="default"/>
          <w:b/>
          <w:color w:val="1A365D"/>
          <w:sz w:val="32"/>
          <w:lang w:val="en-US"/>
        </w:rPr>
        <w:t>EER Diagram :</w:t>
      </w:r>
    </w:p>
    <w:p w14:paraId="1A3D6B27">
      <w:r>
        <w:drawing>
          <wp:inline distT="0" distB="0" distL="114300" distR="114300">
            <wp:extent cx="5943600" cy="31083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C56B02"/>
    <w:rsid w:val="1A5439C0"/>
    <w:rsid w:val="1CCC2586"/>
    <w:rsid w:val="2110737B"/>
    <w:rsid w:val="28C37F0F"/>
    <w:rsid w:val="38D64BF2"/>
    <w:rsid w:val="57BA3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Segoe UI" w:hAnsi="Segoe U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182</Words>
  <Characters>1043</Characters>
  <Lines>0</Lines>
  <Paragraphs>0</Paragraphs>
  <TotalTime>6</TotalTime>
  <ScaleCrop>false</ScaleCrop>
  <LinksUpToDate>false</LinksUpToDate>
  <CharactersWithSpaces>1202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Ufaq</cp:lastModifiedBy>
  <dcterms:modified xsi:type="dcterms:W3CDTF">2026-06-22T20:54:29Z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eyJoZGlkIjoiMzRkODdhMzA5YjA3YmY0N2M1Y2NmNDk1YzkyZDRkODEiLCJ1c2VySWQiOiI4ODEzOTQ3NTQyNjY3In0=</vt:lpwstr>
  </property>
  <property fmtid="{D5CDD505-2E9C-101B-9397-08002B2CF9AE}" pid="3" name="KSOProductBuildVer">
    <vt:lpwstr>1033-12.1.0.26880</vt:lpwstr>
  </property>
  <property fmtid="{D5CDD505-2E9C-101B-9397-08002B2CF9AE}" pid="4" name="ICV">
    <vt:lpwstr>4454DE6131FF4956B1110359236C5C04_12</vt:lpwstr>
  </property>
</Properties>
</file>